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4CC50">
      <w:pPr>
        <w:pStyle w:val="3"/>
      </w:pPr>
      <w:r>
        <w:t>公务卡申请表</w:t>
      </w:r>
    </w:p>
    <w:p w14:paraId="23C3706F">
      <w:r>
        <w:rPr>
          <w:rFonts w:hint="eastAsia" w:eastAsia="宋体"/>
          <w:lang w:val="en-US" w:eastAsia="zh-CN"/>
        </w:rPr>
        <w:t>公司名称</w:t>
      </w:r>
      <w:r>
        <w:t>：{{</w:t>
      </w:r>
      <w:r>
        <w:rPr>
          <w:rFonts w:hint="eastAsia" w:eastAsia="宋体"/>
          <w:lang w:val="en-US" w:eastAsia="zh-CN"/>
        </w:rPr>
        <w:t>公司名</w:t>
      </w:r>
      <w:r>
        <w:t>}}</w:t>
      </w:r>
    </w:p>
    <w:p w14:paraId="67FD7FB5">
      <w:r>
        <w:t>姓名：{{姓名}}</w:t>
      </w:r>
    </w:p>
    <w:p w14:paraId="5B08FAC2">
      <w:r>
        <w:t>身份证号：{{身份证号}}</w:t>
      </w:r>
    </w:p>
    <w:p w14:paraId="59486E7E">
      <w:r>
        <w:t>手机号：{{手机号}}</w:t>
      </w:r>
    </w:p>
    <w:p w14:paraId="4D044B98">
      <w:r>
        <w:t>申请日期：{{申请日期}}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45B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5B302D">
            <w:pPr>
              <w:spacing w:after="0" w:line="240" w:lineRule="auto"/>
            </w:pPr>
            <w:r>
              <w:t>客户名</w:t>
            </w:r>
          </w:p>
        </w:tc>
        <w:tc>
          <w:tcPr>
            <w:tcW w:w="4320" w:type="dxa"/>
          </w:tcPr>
          <w:p w14:paraId="6D4AB0BC">
            <w:pPr>
              <w:spacing w:after="0" w:line="240" w:lineRule="auto"/>
            </w:pPr>
            <w:r>
              <w:t>{{客户名}}</w:t>
            </w:r>
          </w:p>
        </w:tc>
      </w:tr>
      <w:tr w14:paraId="0D089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14FD0A">
            <w:pPr>
              <w:spacing w:after="0" w:line="240" w:lineRule="auto"/>
            </w:pPr>
            <w:r>
              <w:t>单位</w:t>
            </w:r>
          </w:p>
        </w:tc>
        <w:tc>
          <w:tcPr>
            <w:tcW w:w="4320" w:type="dxa"/>
          </w:tcPr>
          <w:p w14:paraId="02DBF292">
            <w:pPr>
              <w:spacing w:after="0" w:line="240" w:lineRule="auto"/>
            </w:pPr>
            <w:r>
              <w:t>{{</w:t>
            </w:r>
            <w:r>
              <w:rPr>
                <w:rFonts w:hint="eastAsia" w:eastAsia="宋体"/>
                <w:lang w:val="en-US" w:eastAsia="zh-CN"/>
              </w:rPr>
              <w:t>公司名</w:t>
            </w:r>
            <w:bookmarkStart w:id="0" w:name="_GoBack"/>
            <w:bookmarkEnd w:id="0"/>
            <w:r>
              <w:t>}}</w:t>
            </w:r>
          </w:p>
        </w:tc>
      </w:tr>
      <w:tr w14:paraId="6CFFD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8E87D7">
            <w:pPr>
              <w:spacing w:after="0" w:line="240" w:lineRule="auto"/>
            </w:pPr>
            <w:r>
              <w:t>出生日期</w:t>
            </w:r>
          </w:p>
        </w:tc>
        <w:tc>
          <w:tcPr>
            <w:tcW w:w="4320" w:type="dxa"/>
          </w:tcPr>
          <w:p w14:paraId="0A6966BD">
            <w:pPr>
              <w:spacing w:after="0" w:line="240" w:lineRule="auto"/>
            </w:pPr>
            <w:r>
              <w:t>{{出生日期}}</w:t>
            </w:r>
          </w:p>
        </w:tc>
      </w:tr>
    </w:tbl>
    <w:p w14:paraId="0A4F60E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966FDE"/>
    <w:rsid w:val="73D4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82</Characters>
  <Lines>0</Lines>
  <Paragraphs>0</Paragraphs>
  <TotalTime>0</TotalTime>
  <ScaleCrop>false</ScaleCrop>
  <LinksUpToDate>false</LinksUpToDate>
  <CharactersWithSpaces>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WPS_1724459283</cp:lastModifiedBy>
  <dcterms:modified xsi:type="dcterms:W3CDTF">2026-10-15T14:55:26Z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eyJoZGlkIjoiOWY3YjM5ODNmN2QwOTAzOTdmOGQ1YmJlNTc5ODAyZmUiLCJ1c2VySWQiOiIxNjI0NTAxODQyIn0=</vt:lpwstr>
  </property>
  <property fmtid="{D5CDD505-2E9C-101B-9397-08002B2CF9AE}" pid="3" name="KSOProductBuildVer">
    <vt:lpwstr>2052-12.1.0.28043</vt:lpwstr>
  </property>
  <property fmtid="{D5CDD505-2E9C-101B-9397-08002B2CF9AE}" pid="4" name="ICV">
    <vt:lpwstr>9E87A7CD7A564581A92E11DFB0773A7C_12</vt:lpwstr>
  </property>
</Properties>
</file>